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njx8b3kj7a9w" w:colFirst="0" w:colLast="0"/>
      <w:bookmarkEnd w:id="0"/>
      <w:r>
        <w:rPr>
          <w:rFonts w:ascii="Arial Unicode MS" w:hAnsi="Arial Unicode MS" w:eastAsia="Arial Unicode MS" w:cs="Arial Unicode MS"/>
          <w:b/>
          <w:color w:val="000000"/>
          <w:sz w:val="26"/>
          <w:szCs w:val="26"/>
          <w:rtl w:val="0"/>
        </w:rPr>
        <w:t>✅ 1. Finance App</w: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15pt;margin-top:-77.7pt;height:71.6pt;width:203.6pt;z-index:251660288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" path="m0,0l2586061,0,2586061,909929,0,909929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73.55pt;height:147pt;width:148.35pt;z-index:251662336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" path="m1884607,0l0,0,0,1866900,1884607,1866900,1884607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0pt;margin-top:-72pt;height:147pt;width:148.5p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" path="m0,0l1885950,0,1885950,1866900,0,1866900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399CC9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71ED8B64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1AC7E741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0pt;margin-top:665.85pt;height:53.5pt;width:619.35pt;mso-position-horizontal-relative:page;z-index:251663360;mso-width-relative:page;mso-height-relative:page;" filled="f" stroked="f" coordsize="21600,21600" o:gfxdata="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5eolnXAAAACwEAAA8AAAAAAAAAAQAgAAAAIgAAAGRycy9kb3ducmV2LnhtbFBLAQIUABQA&#10;AAAIAIdO4kAxIqePuAEAAIADAAAOAAAAAAAAAAEAIAAAACY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5399CC9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71ED8B64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1AC7E741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Unicode MS" w:hAnsi="Arial Unicode MS" w:eastAsia="Arial Unicode MS" w:cs="Arial Unicode MS"/>
          <w:b/>
          <w:color w:val="000000"/>
          <w:sz w:val="26"/>
          <w:szCs w:val="26"/>
          <w:rtl w:val="0"/>
        </w:rPr>
        <w:t>: Feature Selection for Loan Approval Prediction</w:t>
      </w:r>
    </w:p>
    <w:p w14:paraId="00000002">
      <w:pPr>
        <w:spacing w:before="240" w:after="240"/>
      </w:pPr>
      <w:r>
        <w:rPr>
          <w:b/>
          <w:rtl w:val="0"/>
        </w:rPr>
        <w:t>📝 Write code logic for this:</w:t>
      </w:r>
      <w:r>
        <w:rPr>
          <w:b/>
          <w:rtl w:val="0"/>
        </w:rPr>
        <w:br w:type="textWrapping"/>
      </w:r>
      <w:r>
        <w:rPr>
          <w:rtl w:val="0"/>
        </w:rPr>
        <w:t xml:space="preserve"> A finance app wants to predict whether a loan will be approved using data like income, credit score, employment type, and more. How can they choose only impactful features?</w:t>
      </w:r>
    </w:p>
    <w:p w14:paraId="00000003">
      <w:pPr>
        <w:spacing w:before="240" w:after="240"/>
        <w:rPr>
          <w:b/>
        </w:rPr>
      </w:pPr>
      <w:r>
        <w:rPr>
          <w:rFonts w:ascii="Arial Unicode MS" w:hAnsi="Arial Unicode MS" w:eastAsia="Arial Unicode MS" w:cs="Arial Unicode MS"/>
          <w:b/>
          <w:rtl w:val="0"/>
        </w:rPr>
        <w:t>✅ Answer:</w:t>
      </w:r>
    </w:p>
    <w:p w14:paraId="00000004">
      <w:pPr>
        <w:numPr>
          <w:ilvl w:val="0"/>
          <w:numId w:val="1"/>
        </w:numPr>
        <w:spacing w:before="240" w:after="0" w:afterAutospacing="0"/>
        <w:ind w:left="720" w:hanging="360"/>
      </w:pPr>
      <w:r>
        <w:rPr>
          <w:rtl w:val="0"/>
        </w:rPr>
        <w:t>Perform correlation analysis and drop weakly correlated features.</w:t>
      </w:r>
      <w:r>
        <w:rPr>
          <w:rtl w:val="0"/>
        </w:rPr>
        <w:br w:type="textWrapping"/>
      </w:r>
    </w:p>
    <w:p w14:paraId="00000005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Use </w:t>
      </w:r>
      <w:r>
        <w:rPr>
          <w:rFonts w:ascii="Roboto Mono" w:hAnsi="Roboto Mono" w:eastAsia="Roboto Mono" w:cs="Roboto Mono"/>
          <w:color w:val="188038"/>
          <w:rtl w:val="0"/>
        </w:rPr>
        <w:t>SelectKBest</w:t>
      </w:r>
      <w:r>
        <w:rPr>
          <w:rtl w:val="0"/>
        </w:rPr>
        <w:t xml:space="preserve"> with chi-square or mutual information for classification.</w:t>
      </w:r>
      <w:r>
        <w:rPr>
          <w:rtl w:val="0"/>
        </w:rPr>
        <w:br w:type="textWrapping"/>
      </w:r>
    </w:p>
    <w:p w14:paraId="00000006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rtl w:val="0"/>
        </w:rPr>
        <w:t>Apply model-based feature selection using Logistic Regression or Random Forest.</w:t>
      </w:r>
      <w:r>
        <w:rPr>
          <w:rtl w:val="0"/>
        </w:rPr>
        <w:br w:type="textWrapping"/>
      </w:r>
    </w:p>
    <w:p w14:paraId="00000007">
      <w:pPr>
        <w:numPr>
          <w:ilvl w:val="0"/>
          <w:numId w:val="1"/>
        </w:numPr>
        <w:spacing w:before="0" w:beforeAutospacing="0" w:after="240"/>
        <w:ind w:left="720" w:hanging="360"/>
      </w:pPr>
      <w:r>
        <w:rPr>
          <w:rtl w:val="0"/>
        </w:rPr>
        <w:t>Retain features with high contribution and validate with AUC score.</w:t>
      </w:r>
      <w:r>
        <w:rPr>
          <w:rtl w:val="0"/>
        </w:rPr>
        <w:br w:type="textWrapping"/>
      </w:r>
    </w:p>
    <w:p w14:paraId="00000008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9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e53szpgzqf69" w:colFirst="0" w:colLast="0"/>
      <w:bookmarkEnd w:id="1"/>
      <w:r>
        <w:rPr>
          <w:rFonts w:ascii="Arial Unicode MS" w:hAnsi="Arial Unicode MS" w:eastAsia="Arial Unicode MS" w:cs="Arial Unicode MS"/>
          <w:b/>
          <w:color w:val="000000"/>
          <w:sz w:val="26"/>
          <w:szCs w:val="26"/>
          <w:rtl w:val="0"/>
        </w:rPr>
        <w:t>✅ 2. Food Delivery App: Recommend Meals Based on Time of Day and Past Orders</w:t>
      </w:r>
    </w:p>
    <w:p w14:paraId="0000000A">
      <w:pPr>
        <w:spacing w:before="240" w:after="240"/>
      </w:pPr>
      <w:r>
        <w:rPr>
          <w:b/>
          <w:rtl w:val="0"/>
        </w:rPr>
        <w:t>📝 Write code logic for this:</w:t>
      </w:r>
      <w:r>
        <w:rPr>
          <w:b/>
          <w:rtl w:val="0"/>
        </w:rPr>
        <w:br w:type="textWrapping"/>
      </w:r>
      <w:r>
        <w:rPr>
          <w:rtl w:val="0"/>
        </w:rPr>
        <w:t xml:space="preserve"> A food delivery app wants to recommend meals to users based on the time of day and what they previously ordered. How should they implement this?</w:t>
      </w:r>
    </w:p>
    <w:p w14:paraId="0000000B">
      <w:pPr>
        <w:spacing w:before="240" w:after="240"/>
        <w:rPr>
          <w:b/>
        </w:rPr>
      </w:pPr>
      <w:r>
        <w:rPr>
          <w:rFonts w:ascii="Arial Unicode MS" w:hAnsi="Arial Unicode MS" w:eastAsia="Arial Unicode MS" w:cs="Arial Unicode MS"/>
          <w:b/>
          <w:rtl w:val="0"/>
        </w:rPr>
        <w:t>✅ Answer:</w:t>
      </w:r>
    </w:p>
    <w:p w14:paraId="0000000C">
      <w:pPr>
        <w:numPr>
          <w:ilvl w:val="0"/>
          <w:numId w:val="2"/>
        </w:numPr>
        <w:spacing w:before="240" w:after="0" w:afterAutospacing="0"/>
        <w:ind w:left="720" w:hanging="360"/>
      </w:pPr>
      <w:r>
        <w:rPr>
          <w:rtl w:val="0"/>
        </w:rPr>
        <w:t>Use time slots (e.g., breakfast, lunch, dinner) to categorize meals.</w:t>
      </w:r>
      <w:r>
        <w:rPr>
          <w:rtl w:val="0"/>
        </w:rPr>
        <w:br w:type="textWrapping"/>
      </w:r>
    </w:p>
    <w:p w14:paraId="0000000D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rtl w:val="0"/>
        </w:rPr>
        <w:t>Track each user’s past meals by time window.</w:t>
      </w:r>
      <w:r>
        <w:rPr>
          <w:rtl w:val="0"/>
        </w:rPr>
        <w:br w:type="textWrapping"/>
      </w:r>
    </w:p>
    <w:p w14:paraId="0000000E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rtl w:val="0"/>
        </w:rPr>
        <w:t>Recommend meals from the same category using collaborative filtering.</w:t>
      </w:r>
      <w:r>
        <w:rPr>
          <w:rtl w:val="0"/>
        </w:rPr>
        <w:br w:type="textWrapping"/>
      </w:r>
    </w:p>
    <w:p w14:paraId="0000000F">
      <w:pPr>
        <w:numPr>
          <w:ilvl w:val="0"/>
          <w:numId w:val="2"/>
        </w:numPr>
        <w:spacing w:before="0" w:beforeAutospacing="0" w:after="240"/>
        <w:ind w:left="720" w:hanging="360"/>
      </w:pPr>
      <w:r>
        <w:rPr>
          <w:rtl w:val="0"/>
        </w:rPr>
        <w:t>Personalize using user frequency and ratings.</w:t>
      </w:r>
      <w:r>
        <w:rPr>
          <w:rtl w:val="0"/>
        </w:rPr>
        <w:br w:type="textWrapping"/>
      </w:r>
    </w:p>
    <w:p w14:paraId="00000010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1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b12f8pppqfka" w:colFirst="0" w:colLast="0"/>
      <w:bookmarkEnd w:id="2"/>
      <w:r>
        <w:rPr>
          <w:rFonts w:ascii="Arial Unicode MS" w:hAnsi="Arial Unicode MS" w:eastAsia="Arial Unicode MS" w:cs="Arial Unicode MS"/>
          <w:b/>
          <w:color w:val="000000"/>
          <w:sz w:val="26"/>
          <w:szCs w:val="26"/>
          <w:rtl w:val="0"/>
        </w:rPr>
        <w:t>✅ 3. Telecom: Feature Selection for Network Fault Prediction</w:t>
      </w:r>
    </w:p>
    <w:p w14:paraId="00000012">
      <w:pPr>
        <w:spacing w:before="240" w:after="240"/>
      </w:pPr>
      <w:r>
        <w:rPr>
          <w:b/>
          <w:rtl w:val="0"/>
        </w:rPr>
        <w:t>📝 Write code logic for this:</w:t>
      </w:r>
      <w:r>
        <w:rPr>
          <w:b/>
          <w:rtl w:val="0"/>
        </w:rPr>
        <w:br w:type="textWrapping"/>
      </w:r>
      <w:r>
        <w:rPr>
          <w:rtl w:val="0"/>
        </w:rPr>
        <w:t xml:space="preserve"> A telecom company is predicting network faults based on technical logs from 300+ parameters. How can they select the most relevant features?</w:t>
      </w:r>
    </w:p>
    <w:p w14:paraId="00000013">
      <w:pPr>
        <w:spacing w:before="240" w:after="240"/>
        <w:rPr>
          <w:b/>
        </w:rPr>
      </w:pPr>
      <w:r>
        <w:rPr>
          <w:rFonts w:ascii="Arial Unicode MS" w:hAnsi="Arial Unicode MS" w:eastAsia="Arial Unicode MS" w:cs="Arial Unicode MS"/>
          <w:b/>
          <w:rtl w:val="0"/>
        </w:rPr>
        <w:t>✅ Answer:</w: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15pt;margin-top:-77.7pt;height:71.6pt;width:203.6pt;z-index:251664384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" path="m0,0l2586061,0,2586061,909929,0,909929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6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73.55pt;height:147pt;width:148.35pt;z-index:251666432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KsnyOncAAAADQEAAA8AAAAAAAAAAQAgAAAAIgAAAGRy&#10;cy9kb3ducmV2LnhtbFBLAQIUABQAAAAIAIdO4kAv3Eb8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7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0pt;margin-top:-72pt;height:147pt;width:148.5pt;mso-position-horizontal-relative:page;z-index:251665408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" path="m0,0l1885950,0,1885950,1866900,0,1866900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8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2D7CA7D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4265BC46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4C337D3B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0pt;margin-top:665.85pt;height:53.5pt;width:619.35pt;mso-position-horizontal-relative:page;z-index:251667456;mso-width-relative:page;mso-height-relative:page;" filled="f" stroked="f" coordsize="21600,21600" o:gfxdata="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5eolnXAAAACwEAAA8AAAAAAAAAAQAgAAAAIgAAAGRycy9kb3ducmV2LnhtbFBLAQIUABQA&#10;AAAIAIdO4kB30javuAEAAIADAAAOAAAAAAAAAAEAIAAAACY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2D7CA7D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4265BC46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4C337D3B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</w:p>
    <w:p w14:paraId="00000014">
      <w:pPr>
        <w:numPr>
          <w:ilvl w:val="0"/>
          <w:numId w:val="3"/>
        </w:numPr>
        <w:spacing w:before="240" w:after="0" w:afterAutospacing="0"/>
        <w:ind w:left="720" w:hanging="360"/>
      </w:pPr>
      <w:r>
        <w:rPr>
          <w:rtl w:val="0"/>
        </w:rPr>
        <w:t>Remove low-variance and high-missing features.</w:t>
      </w:r>
      <w:r>
        <w:rPr>
          <w:rtl w:val="0"/>
        </w:rPr>
        <w:br w:type="textWrapping"/>
      </w:r>
    </w:p>
    <w:p w14:paraId="00000015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rtl w:val="0"/>
        </w:rPr>
        <w:t>Use tree-based models to identify top technical metrics.</w:t>
      </w:r>
      <w:r>
        <w:rPr>
          <w:rtl w:val="0"/>
        </w:rPr>
        <w:br w:type="textWrapping"/>
      </w:r>
    </w:p>
    <w:p w14:paraId="00000016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rtl w:val="0"/>
        </w:rPr>
        <w:t>Apply RFE with Gradient Boosting to iteratively reduce features.</w:t>
      </w:r>
      <w:r>
        <w:rPr>
          <w:rtl w:val="0"/>
        </w:rPr>
        <w:br w:type="textWrapping"/>
      </w:r>
    </w:p>
    <w:p w14:paraId="00000017">
      <w:pPr>
        <w:numPr>
          <w:ilvl w:val="0"/>
          <w:numId w:val="3"/>
        </w:numPr>
        <w:spacing w:before="0" w:beforeAutospacing="0" w:after="240"/>
        <w:ind w:left="720" w:hanging="360"/>
      </w:pPr>
      <w:r>
        <w:rPr>
          <w:rtl w:val="0"/>
        </w:rPr>
        <w:t>Validate model F1-score using reduced set.</w:t>
      </w:r>
      <w:r>
        <w:rPr>
          <w:rtl w:val="0"/>
        </w:rPr>
        <w:br w:type="textWrapping"/>
      </w:r>
    </w:p>
    <w:p w14:paraId="00000018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9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t173kqulvcy9" w:colFirst="0" w:colLast="0"/>
      <w:bookmarkEnd w:id="3"/>
      <w:r>
        <w:rPr>
          <w:rFonts w:ascii="Arial Unicode MS" w:hAnsi="Arial Unicode MS" w:eastAsia="Arial Unicode MS" w:cs="Arial Unicode MS"/>
          <w:b/>
          <w:color w:val="000000"/>
          <w:sz w:val="26"/>
          <w:szCs w:val="26"/>
          <w:rtl w:val="0"/>
        </w:rPr>
        <w:t>✅ 4. Online Education: Recommend Learning Paths Based on Student Profiles</w:t>
      </w:r>
    </w:p>
    <w:p w14:paraId="0000001A">
      <w:pPr>
        <w:spacing w:before="240" w:after="240"/>
      </w:pPr>
      <w:r>
        <w:rPr>
          <w:b/>
          <w:rtl w:val="0"/>
        </w:rPr>
        <w:t>📝 Write code logic for this:</w:t>
      </w:r>
      <w:r>
        <w:rPr>
          <w:b/>
          <w:rtl w:val="0"/>
        </w:rPr>
        <w:br w:type="textWrapping"/>
      </w:r>
      <w:r>
        <w:rPr>
          <w:rtl w:val="0"/>
        </w:rPr>
        <w:t xml:space="preserve"> An online platform wants to recommend learning paths based on a student’s current skills, goals, and previous course completions. How should this be implemented?</w:t>
      </w:r>
    </w:p>
    <w:p w14:paraId="0000001B">
      <w:pPr>
        <w:spacing w:before="240" w:after="240"/>
        <w:rPr>
          <w:b/>
        </w:rPr>
      </w:pPr>
      <w:r>
        <w:rPr>
          <w:rFonts w:ascii="Arial Unicode MS" w:hAnsi="Arial Unicode MS" w:eastAsia="Arial Unicode MS" w:cs="Arial Unicode MS"/>
          <w:b/>
          <w:rtl w:val="0"/>
        </w:rPr>
        <w:t>✅ Answer:</w:t>
      </w:r>
    </w:p>
    <w:p w14:paraId="0000001C">
      <w:pPr>
        <w:numPr>
          <w:ilvl w:val="0"/>
          <w:numId w:val="4"/>
        </w:numPr>
        <w:spacing w:before="240" w:after="0" w:afterAutospacing="0"/>
        <w:ind w:left="720" w:hanging="360"/>
      </w:pPr>
      <w:r>
        <w:rPr>
          <w:rtl w:val="0"/>
        </w:rPr>
        <w:t>Vectorize skill sets and course metadata.</w:t>
      </w:r>
      <w:r>
        <w:rPr>
          <w:rtl w:val="0"/>
        </w:rPr>
        <w:br w:type="textWrapping"/>
      </w:r>
    </w:p>
    <w:p w14:paraId="0000001D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rtl w:val="0"/>
        </w:rPr>
        <w:t>Use similarity between user profiles and learning path vectors.</w:t>
      </w:r>
      <w:r>
        <w:rPr>
          <w:rtl w:val="0"/>
        </w:rPr>
        <w:br w:type="textWrapping"/>
      </w:r>
    </w:p>
    <w:p w14:paraId="0000001E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rtl w:val="0"/>
        </w:rPr>
        <w:t>Recommend paths with high skill alignment and popularity.</w:t>
      </w:r>
      <w:r>
        <w:rPr>
          <w:rtl w:val="0"/>
        </w:rPr>
        <w:br w:type="textWrapping"/>
      </w:r>
    </w:p>
    <w:p w14:paraId="0000001F">
      <w:pPr>
        <w:numPr>
          <w:ilvl w:val="0"/>
          <w:numId w:val="4"/>
        </w:numPr>
        <w:spacing w:before="0" w:beforeAutospacing="0" w:after="240"/>
        <w:ind w:left="720" w:hanging="360"/>
      </w:pPr>
      <w:r>
        <w:rPr>
          <w:rtl w:val="0"/>
        </w:rPr>
        <w:t>Filter based on time commitment and user progress.</w:t>
      </w:r>
      <w:r>
        <w:rPr>
          <w:rtl w:val="0"/>
        </w:rPr>
        <w:br w:type="textWrapping"/>
      </w:r>
    </w:p>
    <w:p w14:paraId="00000020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1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zi0u8rynoq9u" w:colFirst="0" w:colLast="0"/>
      <w:bookmarkEnd w:id="4"/>
      <w:r>
        <w:rPr>
          <w:rFonts w:ascii="Arial Unicode MS" w:hAnsi="Arial Unicode MS" w:eastAsia="Arial Unicode MS" w:cs="Arial Unicode MS"/>
          <w:b/>
          <w:color w:val="000000"/>
          <w:sz w:val="26"/>
          <w:szCs w:val="26"/>
          <w:rtl w:val="0"/>
        </w:rPr>
        <w:t>✅ 5. Health Tracker: Feature Selection to Predict Sleep Quality</w:t>
      </w:r>
    </w:p>
    <w:p w14:paraId="00000022">
      <w:pPr>
        <w:spacing w:before="240" w:after="240"/>
      </w:pPr>
      <w:r>
        <w:rPr>
          <w:b/>
          <w:rtl w:val="0"/>
        </w:rPr>
        <w:t>📝 Write code logic for this:</w:t>
      </w:r>
      <w:r>
        <w:rPr>
          <w:b/>
          <w:rtl w:val="0"/>
        </w:rPr>
        <w:br w:type="textWrapping"/>
      </w:r>
      <w:r>
        <w:rPr>
          <w:rtl w:val="0"/>
        </w:rPr>
        <w:t xml:space="preserve"> A health tracker app wants to predict sleep quality using 100+ sensor features like heart rate, noise level, light exposure, etc. How should they reduce the feature space?</w:t>
      </w:r>
    </w:p>
    <w:p w14:paraId="00000023">
      <w:pPr>
        <w:spacing w:before="240" w:after="240"/>
        <w:rPr>
          <w:b/>
        </w:rPr>
      </w:pPr>
      <w:r>
        <w:rPr>
          <w:rFonts w:ascii="Arial Unicode MS" w:hAnsi="Arial Unicode MS" w:eastAsia="Arial Unicode MS" w:cs="Arial Unicode MS"/>
          <w:b/>
          <w:rtl w:val="0"/>
        </w:rPr>
        <w:t>✅ Answer:</w:t>
      </w:r>
    </w:p>
    <w:p w14:paraId="00000024">
      <w:pPr>
        <w:numPr>
          <w:ilvl w:val="0"/>
          <w:numId w:val="5"/>
        </w:numPr>
        <w:spacing w:before="240" w:after="0" w:afterAutospacing="0"/>
        <w:ind w:left="720" w:hanging="360"/>
      </w:pPr>
      <w:r>
        <w:rPr>
          <w:rtl w:val="0"/>
        </w:rPr>
        <w:t>Start with correlation matrix and feature importance plot.</w:t>
      </w:r>
      <w:r>
        <w:rPr>
          <w:rtl w:val="0"/>
        </w:rPr>
        <w:br w:type="textWrapping"/>
      </w:r>
    </w:p>
    <w:p w14:paraId="00000025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rtl w:val="0"/>
        </w:rPr>
        <w:t>Use PCA to reduce noise and retain key variance.</w:t>
      </w:r>
      <w:r>
        <w:rPr>
          <w:rtl w:val="0"/>
        </w:rPr>
        <w:br w:type="textWrapping"/>
      </w:r>
    </w:p>
    <w:p w14:paraId="00000026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rtl w:val="0"/>
        </w:rPr>
        <w:t>Optionally apply Boruta for all-relevant feature</w: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15pt;margin-top:-77.7pt;height:71.6pt;width:203.6pt;z-index:251668480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" path="m0,0l2586061,0,2586061,909929,0,909929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10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73.55pt;height:147pt;width:148.35pt;z-index:251670528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KsnyOncAAAADQEAAA8AAAAAAAAAAQAgAAAAIgAAAGRy&#10;cy9kb3ducmV2LnhtbFBLAQIUABQAAAAIAIdO4kAhLChsGgIAABU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11" name="Freefor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0pt;margin-top:-72pt;height:147pt;width:148.5pt;mso-position-horizontal-relative:page;z-index:251669504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" path="m0,0l1885950,0,1885950,1866900,0,1866900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2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7E0327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06059EF2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2233446C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0pt;margin-top:665.85pt;height:53.5pt;width:619.35pt;mso-position-horizontal-relative:page;z-index:251671552;mso-width-relative:page;mso-height-relative:page;" filled="f" stroked="f" coordsize="21600,21600" o:gfxdata="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uXqJZ1wAAAAsBAAAPAAAAAAAAAAEAIAAAACIAAABkcnMvZG93bnJldi54bWxQSwECFAAU&#10;AAAACACHTuJAJULGmrkBAACBAwAADgAAAAAAAAABACAAAAAm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E7E0327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06059EF2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2233446C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tl w:val="0"/>
        </w:rPr>
        <w:t xml:space="preserve"> selection.</w:t>
      </w:r>
      <w:r>
        <w:rPr>
          <w:rtl w:val="0"/>
        </w:rPr>
        <w:br w:type="textWrapping"/>
      </w:r>
    </w:p>
    <w:p w14:paraId="00000027">
      <w:pPr>
        <w:numPr>
          <w:ilvl w:val="0"/>
          <w:numId w:val="5"/>
        </w:numPr>
        <w:spacing w:before="0" w:beforeAutospacing="0" w:after="240"/>
        <w:ind w:left="720" w:hanging="360"/>
      </w:pPr>
      <w:r>
        <w:rPr>
          <w:rtl w:val="0"/>
        </w:rPr>
        <w:t>Evaluate model using RMSE or MAE.</w:t>
      </w:r>
      <w:r>
        <w:rPr>
          <w:rtl w:val="0"/>
        </w:rPr>
        <w:br w:type="textWrapping"/>
      </w:r>
    </w:p>
    <w:p w14:paraId="00000028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9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ng679fb4mmro" w:colFirst="0" w:colLast="0"/>
      <w:bookmarkEnd w:id="5"/>
      <w:r>
        <w:rPr>
          <w:rFonts w:ascii="Arial Unicode MS" w:hAnsi="Arial Unicode MS" w:eastAsia="Arial Unicode MS" w:cs="Arial Unicode MS"/>
          <w:b/>
          <w:color w:val="000000"/>
          <w:sz w:val="26"/>
          <w:szCs w:val="26"/>
          <w:rtl w:val="0"/>
        </w:rPr>
        <w:t>✅ 6. Travel Booking: Recommending Hotels Based on Similar User Ratings</w:t>
      </w:r>
    </w:p>
    <w:p w14:paraId="0000002A">
      <w:pPr>
        <w:spacing w:before="240" w:after="240"/>
      </w:pPr>
      <w:r>
        <w:rPr>
          <w:b/>
          <w:rtl w:val="0"/>
        </w:rPr>
        <w:t>📝 Write code logic for this:</w:t>
      </w:r>
      <w:r>
        <w:rPr>
          <w:b/>
          <w:rtl w:val="0"/>
        </w:rPr>
        <w:br w:type="textWrapping"/>
      </w:r>
      <w:r>
        <w:rPr>
          <w:rtl w:val="0"/>
        </w:rPr>
        <w:t xml:space="preserve"> A travel booking website wants to recommend hotels based on ratings from users with similar travel styles. How should they design this?</w:t>
      </w:r>
    </w:p>
    <w:p w14:paraId="0000002B">
      <w:pPr>
        <w:spacing w:before="240" w:after="240"/>
        <w:rPr>
          <w:b/>
        </w:rPr>
      </w:pPr>
      <w:r>
        <w:rPr>
          <w:rFonts w:ascii="Arial Unicode MS" w:hAnsi="Arial Unicode MS" w:eastAsia="Arial Unicode MS" w:cs="Arial Unicode MS"/>
          <w:b/>
          <w:rtl w:val="0"/>
        </w:rPr>
        <w:t>✅ Answer:</w:t>
      </w:r>
    </w:p>
    <w:p w14:paraId="0000002C">
      <w:pPr>
        <w:numPr>
          <w:ilvl w:val="0"/>
          <w:numId w:val="6"/>
        </w:numPr>
        <w:spacing w:before="240" w:after="0" w:afterAutospacing="0"/>
        <w:ind w:left="720" w:hanging="360"/>
      </w:pPr>
      <w:r>
        <w:rPr>
          <w:rtl w:val="0"/>
        </w:rPr>
        <w:t>Collect user-hotel rating matrix.</w:t>
      </w:r>
      <w:r>
        <w:rPr>
          <w:rtl w:val="0"/>
        </w:rPr>
        <w:br w:type="textWrapping"/>
      </w:r>
    </w:p>
    <w:p w14:paraId="0000002D">
      <w:pPr>
        <w:numPr>
          <w:ilvl w:val="0"/>
          <w:numId w:val="6"/>
        </w:numPr>
        <w:spacing w:before="0" w:beforeAutospacing="0" w:after="0" w:afterAutospacing="0"/>
        <w:ind w:left="720" w:hanging="360"/>
      </w:pPr>
      <w:r>
        <w:rPr>
          <w:rtl w:val="0"/>
        </w:rPr>
        <w:t>Use user-based collaborative filtering with cosine similarity.</w:t>
      </w:r>
      <w:r>
        <w:rPr>
          <w:rtl w:val="0"/>
        </w:rPr>
        <w:br w:type="textWrapping"/>
      </w:r>
    </w:p>
    <w:p w14:paraId="0000002E">
      <w:pPr>
        <w:numPr>
          <w:ilvl w:val="0"/>
          <w:numId w:val="6"/>
        </w:numPr>
        <w:spacing w:before="0" w:beforeAutospacing="0" w:after="0" w:afterAutospacing="0"/>
        <w:ind w:left="720" w:hanging="360"/>
      </w:pPr>
      <w:r>
        <w:rPr>
          <w:rtl w:val="0"/>
        </w:rPr>
        <w:t>Identify top N similar users and their top-rated hotels.</w:t>
      </w:r>
      <w:r>
        <w:rPr>
          <w:rtl w:val="0"/>
        </w:rPr>
        <w:br w:type="textWrapping"/>
      </w:r>
    </w:p>
    <w:p w14:paraId="0000002F">
      <w:pPr>
        <w:numPr>
          <w:ilvl w:val="0"/>
          <w:numId w:val="6"/>
        </w:numPr>
        <w:spacing w:before="0" w:beforeAutospacing="0" w:after="240"/>
        <w:ind w:left="720" w:hanging="360"/>
      </w:pPr>
      <w:r>
        <w:rPr>
          <w:rtl w:val="0"/>
        </w:rPr>
        <w:t>Recommend hotels not yet visited by the target user.</w:t>
      </w:r>
      <w:r>
        <w:rPr>
          <w:rtl w:val="0"/>
        </w:rPr>
        <w:br w:type="textWrapping"/>
      </w:r>
    </w:p>
    <w:p w14:paraId="00000030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1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unl9l8t7juzh" w:colFirst="0" w:colLast="0"/>
      <w:bookmarkEnd w:id="6"/>
      <w:r>
        <w:rPr>
          <w:rFonts w:ascii="Arial Unicode MS" w:hAnsi="Arial Unicode MS" w:eastAsia="Arial Unicode MS" w:cs="Arial Unicode MS"/>
          <w:b/>
          <w:color w:val="000000"/>
          <w:sz w:val="26"/>
          <w:szCs w:val="26"/>
          <w:rtl w:val="0"/>
        </w:rPr>
        <w:t>✅ 7. Real Estate: Feature Selection for House Price Estimation</w:t>
      </w:r>
    </w:p>
    <w:p w14:paraId="00000032">
      <w:pPr>
        <w:spacing w:before="240" w:after="240"/>
      </w:pPr>
      <w:r>
        <w:rPr>
          <w:b/>
          <w:rtl w:val="0"/>
        </w:rPr>
        <w:t>📝 Write code logic for this:</w:t>
      </w:r>
      <w:r>
        <w:rPr>
          <w:b/>
          <w:rtl w:val="0"/>
        </w:rPr>
        <w:br w:type="textWrapping"/>
      </w:r>
      <w:r>
        <w:rPr>
          <w:rtl w:val="0"/>
        </w:rPr>
        <w:t xml:space="preserve"> A real estate company wants to estimate house prices using features like location, area, number of bedrooms, amenities, etc. How can they select important predictors?</w:t>
      </w:r>
    </w:p>
    <w:p w14:paraId="00000033">
      <w:pPr>
        <w:spacing w:before="240" w:after="240"/>
        <w:rPr>
          <w:b/>
        </w:rPr>
      </w:pPr>
      <w:r>
        <w:rPr>
          <w:rFonts w:ascii="Arial Unicode MS" w:hAnsi="Arial Unicode MS" w:eastAsia="Arial Unicode MS" w:cs="Arial Unicode MS"/>
          <w:b/>
          <w:rtl w:val="0"/>
        </w:rPr>
        <w:t>✅ Answer:</w:t>
      </w:r>
    </w:p>
    <w:p w14:paraId="00000034">
      <w:pPr>
        <w:numPr>
          <w:ilvl w:val="0"/>
          <w:numId w:val="7"/>
        </w:numPr>
        <w:spacing w:before="240" w:after="0" w:afterAutospacing="0"/>
        <w:ind w:left="720" w:hanging="360"/>
      </w:pPr>
      <w:r>
        <w:rPr>
          <w:rtl w:val="0"/>
        </w:rPr>
        <w:t>Drop features with high multicollinearity using correlation matrix.</w:t>
      </w:r>
      <w:r>
        <w:rPr>
          <w:rtl w:val="0"/>
        </w:rPr>
        <w:br w:type="textWrapping"/>
      </w:r>
    </w:p>
    <w:p w14:paraId="00000035">
      <w:pPr>
        <w:numPr>
          <w:ilvl w:val="0"/>
          <w:numId w:val="7"/>
        </w:numPr>
        <w:spacing w:before="0" w:beforeAutospacing="0" w:after="0" w:afterAutospacing="0"/>
        <w:ind w:left="720" w:hanging="360"/>
      </w:pPr>
      <w:r>
        <w:rPr>
          <w:rtl w:val="0"/>
        </w:rPr>
        <w:t>Use Lasso Regression to identify key numerical predictors.</w:t>
      </w:r>
      <w:r>
        <w:rPr>
          <w:rtl w:val="0"/>
        </w:rPr>
        <w:br w:type="textWrapping"/>
      </w:r>
    </w:p>
    <w:p w14:paraId="00000036">
      <w:pPr>
        <w:numPr>
          <w:ilvl w:val="0"/>
          <w:numId w:val="7"/>
        </w:numPr>
        <w:spacing w:before="0" w:beforeAutospacing="0" w:after="0" w:afterAutospacing="0"/>
        <w:ind w:left="720" w:hanging="360"/>
      </w:pPr>
      <w:r>
        <w:rPr>
          <w:rtl w:val="0"/>
        </w:rPr>
        <w:t>Run SHAP analysis to explain impact of each feature.</w:t>
      </w:r>
      <w:r>
        <w:rPr>
          <w:rtl w:val="0"/>
        </w:rPr>
        <w:br w:type="textWrapping"/>
      </w:r>
    </w:p>
    <w:p w14:paraId="00000037">
      <w:pPr>
        <w:numPr>
          <w:ilvl w:val="0"/>
          <w:numId w:val="7"/>
        </w:numPr>
        <w:spacing w:before="0" w:beforeAutospacing="0" w:after="240"/>
        <w:ind w:left="720" w:hanging="360"/>
      </w:pPr>
      <w:r>
        <w:rPr>
          <w:rtl w:val="0"/>
        </w:rPr>
        <w:t>Validate using cross-validation with MAE metric.</w:t>
      </w:r>
      <w:r>
        <w:rPr>
          <w:rtl w:val="0"/>
        </w:rPr>
        <w:br w:type="textWrapping"/>
      </w:r>
    </w:p>
    <w:p w14:paraId="00000038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9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u47qa42e9krz" w:colFirst="0" w:colLast="0"/>
      <w:bookmarkEnd w:id="7"/>
      <w:r>
        <w:rPr>
          <w:rFonts w:ascii="Arial Unicode MS" w:hAnsi="Arial Unicode MS" w:eastAsia="Arial Unicode MS" w:cs="Arial Unicode MS"/>
          <w:b/>
          <w:color w:val="000000"/>
          <w:sz w:val="26"/>
          <w:szCs w:val="26"/>
          <w:rtl w:val="0"/>
        </w:rPr>
        <w:t>✅ 8. Music App: Recomm</w: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13" name="Freeform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15pt;margin-top:-77.7pt;height:71.6pt;width:203.6pt;z-index:251672576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" path="m0,0l2586061,0,2586061,909929,0,909929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14" name="Freeform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73.55pt;height:147pt;width:148.35pt;z-index:251674624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" path="m1884607,0l0,0,0,1866900,1884607,1866900,1884607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15" name="Freeform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0pt;margin-top:-72pt;height:147pt;width:148.5pt;mso-position-horizontal-relative:page;z-index:251673600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" path="m0,0l1885950,0,1885950,1866900,0,1866900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6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46DE5D2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2DF11213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56C423E5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0pt;margin-top:665.85pt;height:53.5pt;width:619.35pt;mso-position-horizontal-relative:page;z-index:251675648;mso-width-relative:page;mso-height-relative:page;" filled="f" stroked="f" coordsize="21600,21600" o:gfxdata="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uXqJZ1wAAAAsBAAAPAAAAAAAAAAEAIAAAACIAAABkcnMvZG93bnJldi54bWxQSwECFAAU&#10;AAAACACHTuJAp81B0LkBAACBAwAADgAAAAAAAAABACAAAAAm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46DE5D2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2DF11213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56C423E5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Unicode MS" w:hAnsi="Arial Unicode MS" w:eastAsia="Arial Unicode MS" w:cs="Arial Unicode MS"/>
          <w:b/>
          <w:color w:val="000000"/>
          <w:sz w:val="26"/>
          <w:szCs w:val="26"/>
          <w:rtl w:val="0"/>
        </w:rPr>
        <w:t>ending Songs Based on Current Mood</w:t>
      </w:r>
    </w:p>
    <w:p w14:paraId="0000003A">
      <w:pPr>
        <w:spacing w:before="240" w:after="240"/>
      </w:pPr>
      <w:r>
        <w:rPr>
          <w:b/>
          <w:rtl w:val="0"/>
        </w:rPr>
        <w:t>📝 Write code logic for this:</w:t>
      </w:r>
      <w:r>
        <w:rPr>
          <w:b/>
          <w:rtl w:val="0"/>
        </w:rPr>
        <w:br w:type="textWrapping"/>
      </w:r>
      <w:r>
        <w:rPr>
          <w:rtl w:val="0"/>
        </w:rPr>
        <w:t xml:space="preserve"> A music app wants to suggest songs based on user-selected mood (e.g., happy, calm, energetic). How can they build this recommendation?</w:t>
      </w:r>
    </w:p>
    <w:p w14:paraId="0000003B">
      <w:pPr>
        <w:spacing w:before="240" w:after="240"/>
        <w:rPr>
          <w:b/>
        </w:rPr>
      </w:pPr>
      <w:r>
        <w:rPr>
          <w:rFonts w:ascii="Arial Unicode MS" w:hAnsi="Arial Unicode MS" w:eastAsia="Arial Unicode MS" w:cs="Arial Unicode MS"/>
          <w:b/>
          <w:rtl w:val="0"/>
        </w:rPr>
        <w:t>✅ Answer:</w:t>
      </w:r>
    </w:p>
    <w:p w14:paraId="0000003C">
      <w:pPr>
        <w:numPr>
          <w:ilvl w:val="0"/>
          <w:numId w:val="8"/>
        </w:numPr>
        <w:spacing w:before="240" w:after="0" w:afterAutospacing="0"/>
        <w:ind w:left="720" w:hanging="360"/>
      </w:pPr>
      <w:r>
        <w:rPr>
          <w:rtl w:val="0"/>
        </w:rPr>
        <w:t>Tag songs with mood labels using audio features or NLP.</w:t>
      </w:r>
      <w:r>
        <w:rPr>
          <w:rtl w:val="0"/>
        </w:rPr>
        <w:br w:type="textWrapping"/>
      </w:r>
    </w:p>
    <w:p w14:paraId="0000003D">
      <w:pPr>
        <w:numPr>
          <w:ilvl w:val="0"/>
          <w:numId w:val="8"/>
        </w:numPr>
        <w:spacing w:before="0" w:beforeAutospacing="0" w:after="0" w:afterAutospacing="0"/>
        <w:ind w:left="720" w:hanging="360"/>
      </w:pPr>
      <w:r>
        <w:rPr>
          <w:rtl w:val="0"/>
        </w:rPr>
        <w:t>Allow users to choose a mood in-app.</w:t>
      </w:r>
      <w:r>
        <w:rPr>
          <w:rtl w:val="0"/>
        </w:rPr>
        <w:br w:type="textWrapping"/>
      </w:r>
    </w:p>
    <w:p w14:paraId="0000003E">
      <w:pPr>
        <w:numPr>
          <w:ilvl w:val="0"/>
          <w:numId w:val="8"/>
        </w:numPr>
        <w:spacing w:before="0" w:beforeAutospacing="0" w:after="0" w:afterAutospacing="0"/>
        <w:ind w:left="720" w:hanging="360"/>
      </w:pPr>
      <w:r>
        <w:rPr>
          <w:rtl w:val="0"/>
        </w:rPr>
        <w:t>Filter songs based on matching mood tag.</w:t>
      </w:r>
      <w:r>
        <w:rPr>
          <w:rtl w:val="0"/>
        </w:rPr>
        <w:br w:type="textWrapping"/>
      </w:r>
    </w:p>
    <w:p w14:paraId="0000003F">
      <w:pPr>
        <w:numPr>
          <w:ilvl w:val="0"/>
          <w:numId w:val="8"/>
        </w:numPr>
        <w:spacing w:before="0" w:beforeAutospacing="0" w:after="240"/>
        <w:ind w:left="720" w:hanging="360"/>
      </w:pPr>
      <w:r>
        <w:rPr>
          <w:rtl w:val="0"/>
        </w:rPr>
        <w:t>Rank by past user preference and popularity.</w:t>
      </w:r>
      <w:r>
        <w:rPr>
          <w:rtl w:val="0"/>
        </w:rPr>
        <w:br w:type="textWrapping"/>
      </w:r>
    </w:p>
    <w:p w14:paraId="00000040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41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mv8sz580j635" w:colFirst="0" w:colLast="0"/>
      <w:bookmarkEnd w:id="8"/>
      <w:r>
        <w:rPr>
          <w:rFonts w:ascii="Arial Unicode MS" w:hAnsi="Arial Unicode MS" w:eastAsia="Arial Unicode MS" w:cs="Arial Unicode MS"/>
          <w:b/>
          <w:color w:val="000000"/>
          <w:sz w:val="26"/>
          <w:szCs w:val="26"/>
          <w:rtl w:val="0"/>
        </w:rPr>
        <w:t>✅ 9. HR System: Feature Selection for Employee Attrition Prediction</w:t>
      </w:r>
    </w:p>
    <w:p w14:paraId="00000042">
      <w:pPr>
        <w:spacing w:before="240" w:after="240"/>
      </w:pPr>
      <w:r>
        <w:rPr>
          <w:b/>
          <w:rtl w:val="0"/>
        </w:rPr>
        <w:t>📝 Write code logic for this:</w:t>
      </w:r>
      <w:r>
        <w:rPr>
          <w:b/>
          <w:rtl w:val="0"/>
        </w:rPr>
        <w:br w:type="textWrapping"/>
      </w:r>
      <w:r>
        <w:rPr>
          <w:rtl w:val="0"/>
        </w:rPr>
        <w:t xml:space="preserve"> An HR department wants to predict employee attrition using demographic, performance, and feedback data. How can they reduce feature size?</w:t>
      </w:r>
    </w:p>
    <w:p w14:paraId="00000043">
      <w:pPr>
        <w:spacing w:before="240" w:after="240"/>
        <w:rPr>
          <w:b/>
        </w:rPr>
      </w:pPr>
      <w:r>
        <w:rPr>
          <w:rFonts w:ascii="Arial Unicode MS" w:hAnsi="Arial Unicode MS" w:eastAsia="Arial Unicode MS" w:cs="Arial Unicode MS"/>
          <w:b/>
          <w:rtl w:val="0"/>
        </w:rPr>
        <w:t>✅ Answer:</w:t>
      </w:r>
    </w:p>
    <w:p w14:paraId="00000044">
      <w:pPr>
        <w:numPr>
          <w:ilvl w:val="0"/>
          <w:numId w:val="9"/>
        </w:numPr>
        <w:spacing w:before="240" w:after="0" w:afterAutospacing="0"/>
        <w:ind w:left="720" w:hanging="360"/>
      </w:pPr>
      <w:r>
        <w:rPr>
          <w:rtl w:val="0"/>
        </w:rPr>
        <w:t>Remove irrelevant features (e.g., IDs, timestamps).</w:t>
      </w:r>
      <w:r>
        <w:rPr>
          <w:rtl w:val="0"/>
        </w:rPr>
        <w:br w:type="textWrapping"/>
      </w:r>
    </w:p>
    <w:p w14:paraId="00000045">
      <w:pPr>
        <w:numPr>
          <w:ilvl w:val="0"/>
          <w:numId w:val="9"/>
        </w:numPr>
        <w:spacing w:before="0" w:beforeAutospacing="0" w:after="0" w:afterAutospacing="0"/>
        <w:ind w:left="720" w:hanging="360"/>
      </w:pPr>
      <w:r>
        <w:rPr>
          <w:rtl w:val="0"/>
        </w:rPr>
        <w:t>Use feature importance from XGBoost to rank predictors.</w:t>
      </w:r>
      <w:r>
        <w:rPr>
          <w:rtl w:val="0"/>
        </w:rPr>
        <w:br w:type="textWrapping"/>
      </w:r>
    </w:p>
    <w:p w14:paraId="00000046">
      <w:pPr>
        <w:numPr>
          <w:ilvl w:val="0"/>
          <w:numId w:val="9"/>
        </w:numPr>
        <w:spacing w:before="0" w:beforeAutospacing="0" w:after="0" w:afterAutospacing="0"/>
        <w:ind w:left="720" w:hanging="360"/>
      </w:pPr>
      <w:r>
        <w:rPr>
          <w:rtl w:val="0"/>
        </w:rPr>
        <w:t>Keep only the top N features (e.g., 15) with high gain.</w:t>
      </w:r>
      <w:r>
        <w:rPr>
          <w:rtl w:val="0"/>
        </w:rPr>
        <w:br w:type="textWrapping"/>
      </w:r>
    </w:p>
    <w:p w14:paraId="00000047">
      <w:pPr>
        <w:numPr>
          <w:ilvl w:val="0"/>
          <w:numId w:val="9"/>
        </w:numPr>
        <w:spacing w:before="0" w:beforeAutospacing="0" w:after="240"/>
        <w:ind w:left="720" w:hanging="360"/>
      </w:pPr>
      <w:r>
        <w:rPr>
          <w:rtl w:val="0"/>
        </w:rPr>
        <w:t>Train Logistic Regression model and compare accuracy.</w:t>
      </w:r>
      <w:r>
        <w:rPr>
          <w:rtl w:val="0"/>
        </w:rPr>
        <w:br w:type="textWrapping"/>
      </w:r>
    </w:p>
    <w:p w14:paraId="00000048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49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a22a8l5hvggv" w:colFirst="0" w:colLast="0"/>
      <w:bookmarkEnd w:id="9"/>
      <w:r>
        <w:rPr>
          <w:rFonts w:ascii="Arial Unicode MS" w:hAnsi="Arial Unicode MS" w:eastAsia="Arial Unicode MS" w:cs="Arial Unicode MS"/>
          <w:b/>
          <w:color w:val="000000"/>
          <w:sz w:val="26"/>
          <w:szCs w:val="26"/>
          <w:rtl w:val="0"/>
        </w:rPr>
        <w:t>✅ 10. E-commerce: Recommending Accessories Based on Product Bundles</w:t>
      </w:r>
    </w:p>
    <w:p w14:paraId="0000004A">
      <w:pPr>
        <w:spacing w:before="240" w:after="240"/>
      </w:pPr>
      <w:r>
        <w:rPr>
          <w:b/>
          <w:rtl w:val="0"/>
        </w:rPr>
        <w:t>📝 Write code logic for this:</w:t>
      </w:r>
      <w:r>
        <w:rPr>
          <w:b/>
          <w:rtl w:val="0"/>
        </w:rPr>
        <w:br w:type="textWrapping"/>
      </w:r>
      <w:r>
        <w:rPr>
          <w:rtl w:val="0"/>
        </w:rPr>
        <w:t xml:space="preserve"> An e-commerce platform wants to recommend accessories (e.g., phone cases) based on the user’s main product selection. How can this be implemented?</w:t>
      </w:r>
    </w:p>
    <w:p w14:paraId="0000004B">
      <w:pPr>
        <w:spacing w:before="240" w:after="240"/>
        <w:rPr>
          <w:b/>
        </w:rPr>
      </w:pPr>
      <w:bookmarkStart w:id="10" w:name="_GoBack"/>
      <w:bookmarkEnd w:id="10"/>
      <w:r>
        <w:rPr>
          <w:rFonts w:ascii="Arial Unicode MS" w:hAnsi="Arial Unicode MS" w:eastAsia="Arial Unicode MS" w:cs="Arial Unicode MS"/>
          <w:b/>
          <w:rtl w:val="0"/>
        </w:rPr>
        <w:t>✅ Answer:</w: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17" name="Freeform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15pt;margin-top:-77.7pt;height:71.6pt;width:203.6pt;z-index:251676672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" path="m0,0l2586061,0,2586061,909929,0,909929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18" name="Freeform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73.55pt;height:147pt;width:148.35pt;z-index:251678720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" path="m1884607,0l0,0,0,1866900,1884607,1866900,1884607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19" name="Freeform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0pt;margin-top:-72pt;height:147pt;width:148.5pt;mso-position-horizontal-relative:page;z-index:251677696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" path="m0,0l1885950,0,1885950,1866900,0,1866900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2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6638195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2C0C788C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5D1B59FF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0pt;margin-top:665.85pt;height:53.5pt;width:619.35pt;mso-position-horizontal-relative:page;z-index:251679744;mso-width-relative:page;mso-height-relative:page;" filled="f" stroked="f" coordsize="21600,21600" o:gfxdata="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uXqJZ1wAAAAsBAAAPAAAAAAAAAAEAIAAAACIAAABkcnMvZG93bnJldi54bWxQSwECFAAU&#10;AAAACACHTuJA1e9YyLkBAACBAwAADgAAAAAAAAABACAAAAAm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6638195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2C0C788C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5D1B59FF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</w:p>
    <w:p w14:paraId="0000004C">
      <w:pPr>
        <w:numPr>
          <w:ilvl w:val="0"/>
          <w:numId w:val="10"/>
        </w:numPr>
        <w:spacing w:before="240" w:after="0" w:afterAutospacing="0"/>
        <w:ind w:left="720" w:hanging="360"/>
      </w:pPr>
      <w:r>
        <w:rPr>
          <w:rtl w:val="0"/>
        </w:rPr>
        <w:t>Use association rule mining (Apriori or FP-Growth) on purchase data.</w:t>
      </w:r>
      <w:r>
        <w:rPr>
          <w:rtl w:val="0"/>
        </w:rPr>
        <w:br w:type="textWrapping"/>
      </w:r>
    </w:p>
    <w:p w14:paraId="0000004D">
      <w:pPr>
        <w:numPr>
          <w:ilvl w:val="0"/>
          <w:numId w:val="10"/>
        </w:numPr>
        <w:spacing w:before="0" w:beforeAutospacing="0" w:after="0" w:afterAutospacing="0"/>
        <w:ind w:left="720" w:hanging="360"/>
      </w:pPr>
      <w:r>
        <w:rPr>
          <w:rFonts w:ascii="Arial Unicode MS" w:hAnsi="Arial Unicode MS" w:eastAsia="Arial Unicode MS" w:cs="Arial Unicode MS"/>
          <w:rtl w:val="0"/>
        </w:rPr>
        <w:t>Identify frequent item pairs (e.g., phone → case).</w:t>
      </w:r>
      <w:r>
        <w:rPr>
          <w:rFonts w:ascii="Arial Unicode MS" w:hAnsi="Arial Unicode MS" w:eastAsia="Arial Unicode MS" w:cs="Arial Unicode MS"/>
          <w:rtl w:val="0"/>
        </w:rPr>
        <w:br w:type="textWrapping"/>
      </w:r>
    </w:p>
    <w:p w14:paraId="0000004E">
      <w:pPr>
        <w:numPr>
          <w:ilvl w:val="0"/>
          <w:numId w:val="10"/>
        </w:numPr>
        <w:spacing w:before="0" w:beforeAutospacing="0" w:after="0" w:afterAutospacing="0"/>
        <w:ind w:left="720" w:hanging="360"/>
      </w:pPr>
      <w:r>
        <w:rPr>
          <w:rtl w:val="0"/>
        </w:rPr>
        <w:t>Recommend accessories with high lift and confidence.</w:t>
      </w:r>
      <w:r>
        <w:rPr>
          <w:rtl w:val="0"/>
        </w:rPr>
        <w:br w:type="textWrapping"/>
      </w:r>
    </w:p>
    <w:p w14:paraId="0000004F">
      <w:pPr>
        <w:numPr>
          <w:ilvl w:val="0"/>
          <w:numId w:val="10"/>
        </w:numPr>
        <w:spacing w:before="0" w:beforeAutospacing="0" w:after="240"/>
        <w:ind w:left="720" w:hanging="360"/>
      </w:pPr>
      <w:r>
        <w:rPr>
          <w:rtl w:val="0"/>
        </w:rPr>
        <w:t>Personalize using user category preferences and brand filters.</w:t>
      </w:r>
      <w:r>
        <w:rPr>
          <w:rtl w:val="0"/>
        </w:rPr>
        <w:br w:type="textWrapping"/>
      </w:r>
    </w:p>
    <w:p w14:paraId="00000050"/>
    <w:sectPr>
      <w:headerReference r:id="rId5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oppins Bold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22FD35">
    <w:pPr>
      <w:pStyle w:val="11"/>
    </w:pPr>
    <w:r>
      <w:rPr>
        <w:sz w:val="18"/>
      </w:rPr>
      <w:pict>
        <v:shape id="PowerPlusWaterMarkObject72378" o:spid="_x0000_s2049" o:spt="136" type="#_x0000_t136" style="position:absolute;left:0pt;margin-left:0pt;height:153.35pt;width:433.9pt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HOPE AI" style="font-family:Segoe UI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9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7134591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2">
    <w:name w:val="Hyperlink"/>
    <w:basedOn w:val="8"/>
    <w:semiHidden/>
    <w:unhideWhenUsed/>
    <w:qFormat/>
    <w:uiPriority w:val="99"/>
    <w:rPr>
      <w:color w:val="0000FF"/>
      <w:u w:val="single"/>
    </w:rPr>
  </w:style>
  <w:style w:type="paragraph" w:styleId="13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4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5">
    <w:name w:val="Table Normal1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0</TotalTime>
  <ScaleCrop>false</ScaleCrop>
  <LinksUpToDate>false</LinksUpToDate>
  <Application>WPS Office_12.2.0.20795_F1E327BC-269C-435d-A152-05C5408002CA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2025-04-23T11:29:10Z</dcterms:created>
  <dc:creator>hoped</dc:creator>
  <cp:lastModifiedBy>Digital Marketing</cp:lastModifiedBy>
  <dcterms:modified xsi:type="dcterms:W3CDTF">2025-04-23T11:29:28Z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9293883565DB4B53A549AAFBBE1EE6B1_12</vt:lpwstr>
  </property>
</Properties>
</file>